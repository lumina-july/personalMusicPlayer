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EF23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Load library全解析</w:t>
      </w:r>
    </w:p>
    <w:p w14:paraId="101419D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第一行：自定义异常类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B8B7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3F9C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LibraryDataError(ValueError):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"""JSON 语法或音乐库数据不合法。"""</w:t>
            </w:r>
          </w:p>
        </w:tc>
      </w:tr>
    </w:tbl>
    <w:p w14:paraId="3F801CBD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语法</w:t>
      </w:r>
      <w:bookmarkEnd w:id="1"/>
    </w:p>
    <w:p w14:paraId="64FA583E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class 名字(父类):</w:t>
      </w:r>
      <w:r>
        <w:rPr>
          <w:rFonts w:ascii="Arial" w:hAnsi="Arial" w:eastAsia="等线" w:cs="Arial"/>
          <w:sz w:val="22"/>
        </w:rPr>
        <w:t xml:space="preserve"> → 定义一个</w:t>
      </w:r>
      <w:r>
        <w:rPr>
          <w:rFonts w:ascii="Arial" w:hAnsi="Arial" w:eastAsia="等线" w:cs="Arial"/>
          <w:b/>
          <w:sz w:val="22"/>
        </w:rPr>
        <w:t>新的自定义类</w:t>
      </w:r>
      <w:r>
        <w:rPr>
          <w:rFonts w:ascii="Arial" w:hAnsi="Arial" w:eastAsia="等线" w:cs="Arial"/>
          <w:sz w:val="22"/>
        </w:rPr>
        <w:t>，这里是</w:t>
      </w:r>
      <w:r>
        <w:rPr>
          <w:rFonts w:ascii="Arial" w:hAnsi="Arial" w:eastAsia="等线" w:cs="Arial"/>
          <w:b/>
          <w:sz w:val="22"/>
        </w:rPr>
        <w:t>自定义异常（Exception）</w:t>
      </w:r>
    </w:p>
    <w:p w14:paraId="08E100F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LibraryDataError</w:t>
      </w:r>
      <w:r>
        <w:rPr>
          <w:rFonts w:ascii="Arial" w:hAnsi="Arial" w:eastAsia="等线" w:cs="Arial"/>
          <w:sz w:val="22"/>
        </w:rPr>
        <w:t>：我们自己创造的</w:t>
      </w:r>
      <w:r>
        <w:rPr>
          <w:rFonts w:ascii="Arial" w:hAnsi="Arial" w:eastAsia="等线" w:cs="Arial"/>
          <w:b/>
          <w:sz w:val="22"/>
        </w:rPr>
        <w:t>异常名字</w:t>
      </w:r>
      <w:r>
        <w:rPr>
          <w:rFonts w:ascii="Arial" w:hAnsi="Arial" w:eastAsia="等线" w:cs="Arial"/>
          <w:sz w:val="22"/>
        </w:rPr>
        <w:t>，专门用来表示「音乐库文件有问题」</w:t>
      </w:r>
    </w:p>
    <w:p w14:paraId="74A8672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(ValueError)</w:t>
      </w:r>
      <w:r>
        <w:rPr>
          <w:rFonts w:ascii="Arial" w:hAnsi="Arial" w:eastAsia="等线" w:cs="Arial"/>
          <w:sz w:val="22"/>
        </w:rPr>
        <w:t xml:space="preserve">：继承内置异常 </w:t>
      </w:r>
      <w:r>
        <w:rPr>
          <w:rFonts w:ascii="Consolas" w:hAnsi="Consolas" w:eastAsia="Consolas" w:cs="Consolas"/>
          <w:sz w:val="22"/>
          <w:shd w:val="clear" w:fill="EFF0F1"/>
        </w:rPr>
        <w:t>ValueError</w:t>
      </w:r>
      <w:r>
        <w:rPr>
          <w:rFonts w:ascii="Arial" w:hAnsi="Arial" w:eastAsia="等线" w:cs="Arial"/>
          <w:sz w:val="22"/>
        </w:rPr>
        <w:t>。</w:t>
      </w:r>
    </w:p>
    <w:tbl>
      <w:tblPr>
        <w:tblStyle w:val="2"/>
        <w:tblW w:w="0" w:type="auto"/>
        <w:tblInd w:w="453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31CD20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E7CD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ValueError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是 Python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自带</w:t>
            </w:r>
            <w:r>
              <w:rPr>
                <w:rFonts w:ascii="Arial" w:hAnsi="Arial" w:eastAsia="等线" w:cs="Arial"/>
                <w:color w:val="646A73"/>
                <w:sz w:val="22"/>
              </w:rPr>
              <w:t>的报错类型：含义是【值本身不对，类型没问题，但内容非法】</w:t>
            </w:r>
          </w:p>
        </w:tc>
      </w:tr>
    </w:tbl>
    <w:p w14:paraId="6B749A7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含义</w:t>
      </w:r>
      <w:bookmarkEnd w:id="2"/>
    </w:p>
    <w:p w14:paraId="4A6E51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 自带一堆异常：</w:t>
      </w:r>
      <w:r>
        <w:rPr>
          <w:rFonts w:ascii="Consolas" w:hAnsi="Consolas" w:eastAsia="Consolas" w:cs="Consolas"/>
          <w:sz w:val="22"/>
          <w:shd w:val="clear" w:fill="EFF0F1"/>
        </w:rPr>
        <w:t>ValueError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FileNotFoundError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JSONDecodeError</w:t>
      </w:r>
      <w:r>
        <w:rPr>
          <w:rFonts w:ascii="Arial" w:hAnsi="Arial" w:eastAsia="等线" w:cs="Arial"/>
          <w:sz w:val="22"/>
        </w:rPr>
        <w:t>……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但这些是通用报错。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我们单独造一个 </w:t>
      </w:r>
      <w:r>
        <w:rPr>
          <w:rFonts w:ascii="Consolas" w:hAnsi="Consolas" w:eastAsia="Consolas" w:cs="Consolas"/>
          <w:sz w:val="22"/>
          <w:shd w:val="clear" w:fill="EFF0F1"/>
        </w:rPr>
        <w:t>LibraryDataError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归类某些报错报错，</w:t>
      </w:r>
      <w:r>
        <w:rPr>
          <w:rFonts w:ascii="Arial" w:hAnsi="Arial" w:eastAsia="等线" w:cs="Arial"/>
          <w:sz w:val="22"/>
        </w:rPr>
        <w:t>设为专门的：只要抛出这个错误，就代表：音乐库文件的数据坏了。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F0CD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BF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好处：上层调用代码可以单独捕获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LibraryDataError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，专门提示用户「歌曲库文件损坏」，区分别的种类的错误。</w:t>
            </w:r>
          </w:p>
        </w:tc>
      </w:tr>
    </w:tbl>
    <w:p w14:paraId="4EAD7F78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EBAB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E5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类比：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内置报错 = 通用疾病：发烧 (ValueError)、骨折 (OSError)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自定义 LibraryDataError = 专门一类病：歌曲库损坏，它本质属于发烧 (ValueError)，但我们单独标记出来。</w:t>
            </w:r>
          </w:p>
        </w:tc>
      </w:tr>
    </w:tbl>
    <w:p w14:paraId="69A6E0A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2545F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函数定义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947A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2061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load_library(filename: str | Path) -&gt; list[dict]:</w:t>
            </w:r>
          </w:p>
        </w:tc>
      </w:tr>
    </w:tbl>
    <w:p w14:paraId="4CED1F2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语法：类型注解（只是标注，不会强制校验，方便人 / IDE 看懂）</w:t>
      </w:r>
      <w:bookmarkEnd w:id="4"/>
    </w:p>
    <w:p w14:paraId="54EE551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filename: str | Path</w:t>
      </w:r>
      <w:r>
        <w:rPr>
          <w:rFonts w:ascii="Arial" w:hAnsi="Arial" w:eastAsia="等线" w:cs="Arial"/>
          <w:sz w:val="22"/>
        </w:rPr>
        <w:t xml:space="preserve">：传入参数 </w:t>
      </w:r>
      <w:r>
        <w:rPr>
          <w:rFonts w:ascii="Consolas" w:hAnsi="Consolas" w:eastAsia="Consolas" w:cs="Consolas"/>
          <w:sz w:val="22"/>
          <w:shd w:val="clear" w:fill="EFF0F1"/>
        </w:rPr>
        <w:t>filename</w:t>
      </w:r>
      <w:r>
        <w:rPr>
          <w:rFonts w:ascii="Arial" w:hAnsi="Arial" w:eastAsia="等线" w:cs="Arial"/>
          <w:sz w:val="22"/>
        </w:rPr>
        <w:t>，可以是字符串路径（</w:t>
      </w:r>
      <w:r>
        <w:rPr>
          <w:rFonts w:ascii="Consolas" w:hAnsi="Consolas" w:eastAsia="Consolas" w:cs="Consolas"/>
          <w:sz w:val="22"/>
          <w:shd w:val="clear" w:fill="EFF0F1"/>
        </w:rPr>
        <w:t>"songs.json"</w:t>
      </w:r>
      <w:r>
        <w:rPr>
          <w:rFonts w:ascii="Arial" w:hAnsi="Arial" w:eastAsia="等线" w:cs="Arial"/>
          <w:sz w:val="22"/>
        </w:rPr>
        <w:t xml:space="preserve">），也可以是 </w:t>
      </w:r>
      <w:r>
        <w:rPr>
          <w:rFonts w:ascii="Consolas" w:hAnsi="Consolas" w:eastAsia="Consolas" w:cs="Consolas"/>
          <w:sz w:val="22"/>
          <w:shd w:val="clear" w:fill="EFF0F1"/>
        </w:rPr>
        <w:t>Path</w:t>
      </w:r>
      <w:r>
        <w:rPr>
          <w:rFonts w:ascii="Arial" w:hAnsi="Arial" w:eastAsia="等线" w:cs="Arial"/>
          <w:sz w:val="22"/>
        </w:rPr>
        <w:t xml:space="preserve"> 对象。</w:t>
      </w:r>
      <w:r>
        <w:rPr>
          <w:rFonts w:ascii="Consolas" w:hAnsi="Consolas" w:eastAsia="Consolas" w:cs="Consolas"/>
          <w:b/>
          <w:sz w:val="22"/>
          <w:shd w:val="clear" w:fill="EFF0F1"/>
        </w:rPr>
        <w:t>|</w:t>
      </w:r>
      <w:r>
        <w:rPr>
          <w:rFonts w:ascii="Arial" w:hAnsi="Arial" w:eastAsia="等线" w:cs="Arial"/>
          <w:b/>
          <w:sz w:val="22"/>
        </w:rPr>
        <w:t xml:space="preserve"> 代表「或者」</w:t>
      </w:r>
    </w:p>
    <w:p w14:paraId="63648FA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-&gt; list[dict]</w:t>
      </w:r>
      <w:r>
        <w:rPr>
          <w:rFonts w:ascii="Arial" w:hAnsi="Arial" w:eastAsia="等线" w:cs="Arial"/>
          <w:sz w:val="22"/>
        </w:rPr>
        <w:t>：函数返回值是</w:t>
      </w:r>
      <w:r>
        <w:rPr>
          <w:rFonts w:ascii="Arial" w:hAnsi="Arial" w:eastAsia="等线" w:cs="Arial"/>
          <w:b/>
          <w:sz w:val="22"/>
        </w:rPr>
        <w:t>列表，里面每一项都是字典</w:t>
      </w:r>
      <w:r>
        <w:rPr>
          <w:rFonts w:ascii="Arial" w:hAnsi="Arial" w:eastAsia="等线" w:cs="Arial"/>
          <w:sz w:val="22"/>
        </w:rPr>
        <w:t>（正好对应歌曲库：</w:t>
      </w:r>
      <w:r>
        <w:rPr>
          <w:rFonts w:ascii="Consolas" w:hAnsi="Consolas" w:eastAsia="Consolas" w:cs="Consolas"/>
          <w:sz w:val="22"/>
          <w:shd w:val="clear" w:fill="EFF0F1"/>
        </w:rPr>
        <w:t>[ {"title":"xxx"}, {...} ]</w:t>
      </w:r>
      <w:r>
        <w:rPr>
          <w:rFonts w:ascii="Arial" w:hAnsi="Arial" w:eastAsia="等线" w:cs="Arial"/>
          <w:sz w:val="22"/>
        </w:rPr>
        <w:t>）</w:t>
      </w:r>
    </w:p>
    <w:p w14:paraId="52BBAB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功能一句话：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load_library</w:t>
      </w:r>
      <w:r>
        <w:rPr>
          <w:rFonts w:ascii="Arial" w:hAnsi="Arial" w:eastAsia="等线" w:cs="Arial"/>
          <w:sz w:val="22"/>
        </w:rPr>
        <w:t xml:space="preserve">：读取歌曲库文件，加载成内存里的歌曲列表 </w:t>
      </w:r>
      <w:r>
        <w:rPr>
          <w:rFonts w:ascii="Consolas" w:hAnsi="Consolas" w:eastAsia="Consolas" w:cs="Consolas"/>
          <w:sz w:val="22"/>
          <w:shd w:val="clear" w:fill="EFF0F1"/>
        </w:rPr>
        <w:t>list[dict]</w:t>
      </w:r>
      <w:r>
        <w:rPr>
          <w:rFonts w:ascii="Arial" w:hAnsi="Arial" w:eastAsia="等线" w:cs="Arial"/>
          <w:sz w:val="22"/>
        </w:rPr>
        <w:t>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8FF9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AFBF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path = Path(filename)</w:t>
            </w:r>
          </w:p>
        </w:tc>
      </w:tr>
    </w:tbl>
    <w:p w14:paraId="5C6213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把传进来的文件名 / 字符串，统一转成 </w:t>
      </w:r>
      <w:r>
        <w:rPr>
          <w:rFonts w:ascii="Consolas" w:hAnsi="Consolas" w:eastAsia="Consolas" w:cs="Consolas"/>
          <w:sz w:val="22"/>
          <w:shd w:val="clear" w:fill="EFF0F1"/>
        </w:rPr>
        <w:t>Path</w:t>
      </w:r>
      <w:r>
        <w:rPr>
          <w:rFonts w:ascii="Arial" w:hAnsi="Arial" w:eastAsia="等线" w:cs="Arial"/>
          <w:sz w:val="22"/>
        </w:rPr>
        <w:t xml:space="preserve"> 对象。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不管你传字符串 </w:t>
      </w:r>
      <w:r>
        <w:rPr>
          <w:rFonts w:ascii="Consolas" w:hAnsi="Consolas" w:eastAsia="Consolas" w:cs="Consolas"/>
          <w:sz w:val="22"/>
          <w:shd w:val="clear" w:fill="EFF0F1"/>
        </w:rPr>
        <w:t>"library.json"</w:t>
      </w:r>
      <w:r>
        <w:rPr>
          <w:rFonts w:ascii="Arial" w:hAnsi="Arial" w:eastAsia="等线" w:cs="Arial"/>
          <w:sz w:val="22"/>
        </w:rPr>
        <w:t xml:space="preserve"> 还是 </w:t>
      </w:r>
      <w:r>
        <w:rPr>
          <w:rFonts w:ascii="Consolas" w:hAnsi="Consolas" w:eastAsia="Consolas" w:cs="Consolas"/>
          <w:sz w:val="22"/>
          <w:shd w:val="clear" w:fill="EFF0F1"/>
        </w:rPr>
        <w:t>Path("library.json")</w:t>
      </w:r>
      <w:r>
        <w:rPr>
          <w:rFonts w:ascii="Arial" w:hAnsi="Arial" w:eastAsia="等线" w:cs="Arial"/>
          <w:sz w:val="22"/>
        </w:rPr>
        <w:t>，转成 Path 之后，统一用 pathlib 的文件操作。</w:t>
      </w:r>
    </w:p>
    <w:p w14:paraId="3147B92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2B84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CFA3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with path.open("r", encoding="utf-8") as file: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data = json.load(file)</w:t>
            </w:r>
          </w:p>
        </w:tc>
      </w:tr>
    </w:tbl>
    <w:p w14:paraId="61361F36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data = json.load(file)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json.load()</w:t>
      </w:r>
      <w:r>
        <w:rPr>
          <w:rFonts w:ascii="Arial" w:hAnsi="Arial" w:eastAsia="等线" w:cs="Arial"/>
          <w:sz w:val="22"/>
        </w:rPr>
        <w:t>：读取打开的文件对象，把文件内的 JSON 文本，直接转换成 Python 对象（列表 / 字典）。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DBDB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A3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对应：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json.dump()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是写；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json.load()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是读。</w:t>
            </w:r>
          </w:p>
        </w:tc>
      </w:tr>
    </w:tbl>
    <w:p w14:paraId="4B3F81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2DDC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CD5A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except FileNotFoundError: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[]</w:t>
            </w:r>
          </w:p>
        </w:tc>
      </w:tr>
    </w:tbl>
    <w:p w14:paraId="0254A71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FileNotFoundError</w:t>
      </w:r>
      <w:r>
        <w:rPr>
          <w:rFonts w:ascii="Arial" w:hAnsi="Arial" w:eastAsia="等线" w:cs="Arial"/>
          <w:sz w:val="22"/>
        </w:rPr>
        <w:t>：Python</w:t>
      </w:r>
      <w:r>
        <w:rPr>
          <w:rFonts w:ascii="Arial" w:hAnsi="Arial" w:eastAsia="等线" w:cs="Arial"/>
          <w:b/>
          <w:sz w:val="22"/>
        </w:rPr>
        <w:t>内置异常</w:t>
      </w:r>
      <w:r>
        <w:rPr>
          <w:rFonts w:ascii="Arial" w:hAnsi="Arial" w:eastAsia="等线" w:cs="Arial"/>
          <w:sz w:val="22"/>
        </w:rPr>
        <w:t>：文件找不到。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逻辑：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如果歌曲库文件不存在，</w:t>
      </w:r>
      <w:r>
        <w:rPr>
          <w:rFonts w:ascii="Arial" w:hAnsi="Arial" w:eastAsia="等线" w:cs="Arial"/>
          <w:b/>
          <w:sz w:val="22"/>
        </w:rPr>
        <w:t xml:space="preserve">不抛报错，直接返回空列表 </w:t>
      </w:r>
      <w:r>
        <w:rPr>
          <w:rFonts w:ascii="Consolas" w:hAnsi="Consolas" w:eastAsia="Consolas" w:cs="Consolas"/>
          <w:b/>
          <w:sz w:val="22"/>
          <w:shd w:val="clear" w:fill="EFF0F1"/>
        </w:rPr>
        <w:t>[]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含义：没有歌曲库文件 → 歌曲库是空的。程序可以继续运行，不会崩溃。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2A04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3EF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举例子：第一次打开软件，还没生成 songs.json，就触发这个分支，返回空列表。</w:t>
            </w:r>
          </w:p>
        </w:tc>
      </w:tr>
    </w:tbl>
    <w:p w14:paraId="07C8C39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9ABB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8774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except (json.JSONDecodeError, UnicodeError) as error: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raise LibraryDataError(f"无法解析数据文件：{error}") from error</w:t>
            </w:r>
          </w:p>
        </w:tc>
      </w:tr>
    </w:tbl>
    <w:p w14:paraId="4CC069FB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(A,B)</w:t>
      </w:r>
      <w:r>
        <w:rPr>
          <w:rFonts w:ascii="Arial" w:hAnsi="Arial" w:eastAsia="等线" w:cs="Arial"/>
          <w:sz w:val="22"/>
        </w:rPr>
        <w:t>：捕获</w:t>
      </w:r>
      <w:r>
        <w:rPr>
          <w:rFonts w:ascii="Arial" w:hAnsi="Arial" w:eastAsia="等线" w:cs="Arial"/>
          <w:b/>
          <w:sz w:val="22"/>
        </w:rPr>
        <w:t>两种异常任意一个发生</w:t>
      </w:r>
    </w:p>
    <w:p w14:paraId="34F6443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json.JSONDecodeError</w:t>
      </w:r>
      <w:r>
        <w:rPr>
          <w:rFonts w:ascii="Arial" w:hAnsi="Arial" w:eastAsia="等线" w:cs="Arial"/>
          <w:sz w:val="22"/>
        </w:rPr>
        <w:t>：内置异常。文件打开成功了，但里面文本</w:t>
      </w:r>
      <w:r>
        <w:rPr>
          <w:rFonts w:ascii="Arial" w:hAnsi="Arial" w:eastAsia="等线" w:cs="Arial"/>
          <w:b/>
          <w:sz w:val="22"/>
        </w:rPr>
        <w:t>不是合法 JSON</w:t>
      </w:r>
      <w:r>
        <w:rPr>
          <w:rFonts w:ascii="Arial" w:hAnsi="Arial" w:eastAsia="等线" w:cs="Arial"/>
          <w:sz w:val="22"/>
        </w:rPr>
        <w:t>。比如文件乱码、括号少一半。</w:t>
      </w:r>
    </w:p>
    <w:p w14:paraId="4E40E6F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UnicodeError</w:t>
      </w:r>
      <w:r>
        <w:rPr>
          <w:rFonts w:ascii="Arial" w:hAnsi="Arial" w:eastAsia="等线" w:cs="Arial"/>
          <w:sz w:val="22"/>
        </w:rPr>
        <w:t>：内置异常。读取文件时编码错误（不是 utf8，中文乱码读不出来）。</w:t>
      </w:r>
    </w:p>
    <w:p w14:paraId="4E208C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一旦上面两种错误发生：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raise LibraryDataError(...)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👉 </w:t>
      </w:r>
      <w:r>
        <w:rPr>
          <w:rFonts w:ascii="Arial" w:hAnsi="Arial" w:eastAsia="等线" w:cs="Arial"/>
          <w:b/>
          <w:sz w:val="22"/>
        </w:rPr>
        <w:t>主动抛出我们自己定义的 LibraryDataError 异常</w:t>
      </w:r>
      <w:r>
        <w:rPr>
          <w:rFonts w:ascii="Arial" w:hAnsi="Arial" w:eastAsia="等线" w:cs="Arial"/>
          <w:sz w:val="22"/>
        </w:rPr>
        <w:t>，告诉外面调用代码：库文件解析失败。</w:t>
      </w:r>
    </w:p>
    <w:p w14:paraId="02C36E63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from error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这个语法叫</w:t>
      </w:r>
      <w:r>
        <w:rPr>
          <w:rFonts w:ascii="Arial" w:hAnsi="Arial" w:eastAsia="等线" w:cs="Arial"/>
          <w:b/>
          <w:sz w:val="22"/>
        </w:rPr>
        <w:t>异常链</w:t>
      </w:r>
      <w:r>
        <w:rPr>
          <w:rFonts w:ascii="Arial" w:hAnsi="Arial" w:eastAsia="等线" w:cs="Arial"/>
          <w:sz w:val="22"/>
        </w:rPr>
        <w:t>：保留原始报错信息。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原始报错是什么原因，一并保留，方便调试。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57BC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0FA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不写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from error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也能抛出自定义异常，但原始错误信息会丢失。</w:t>
            </w:r>
          </w:p>
        </w:tc>
      </w:tr>
    </w:tbl>
    <w:p w14:paraId="6EAA995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3BC1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AA96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validate_library(data)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except ValueError as error: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raise LibraryDataError(f"数据文件内容不合法：{error}") from error</w:t>
            </w:r>
          </w:p>
        </w:tc>
      </w:tr>
    </w:tbl>
    <w:p w14:paraId="396EC1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读完 JSON 拿到 data 之后，</w:t>
      </w:r>
      <w:r>
        <w:rPr>
          <w:rFonts w:ascii="Arial" w:hAnsi="Arial" w:eastAsia="等线" w:cs="Arial"/>
          <w:b/>
          <w:sz w:val="22"/>
        </w:rPr>
        <w:t>JSON 语法没问题了，但业务数据可能不对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调用 </w:t>
      </w:r>
      <w:r>
        <w:rPr>
          <w:rFonts w:ascii="Consolas" w:hAnsi="Consolas" w:eastAsia="Consolas" w:cs="Consolas"/>
          <w:sz w:val="22"/>
          <w:shd w:val="clear" w:fill="EFF0F1"/>
        </w:rPr>
        <w:t>validate_library(data)</w:t>
      </w:r>
      <w:r>
        <w:rPr>
          <w:rFonts w:ascii="Arial" w:hAnsi="Arial" w:eastAsia="等线" w:cs="Arial"/>
          <w:sz w:val="22"/>
        </w:rPr>
        <w:t>，这个函数（你 core 里的校验函数）检查歌曲库规则：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比如：每首歌必须有 title 字段、字段长度不能超长等等。</w:t>
      </w:r>
    </w:p>
    <w:p w14:paraId="71B78C1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如果校验不通过，</w:t>
      </w:r>
      <w:r>
        <w:rPr>
          <w:rFonts w:ascii="Consolas" w:hAnsi="Consolas" w:eastAsia="Consolas" w:cs="Consolas"/>
          <w:sz w:val="22"/>
          <w:shd w:val="clear" w:fill="EFF0F1"/>
        </w:rPr>
        <w:t>validate_library</w:t>
      </w:r>
      <w:r>
        <w:rPr>
          <w:rFonts w:ascii="Arial" w:hAnsi="Arial" w:eastAsia="等线" w:cs="Arial"/>
          <w:sz w:val="22"/>
        </w:rPr>
        <w:t xml:space="preserve"> 会抛出 </w:t>
      </w:r>
      <w:r>
        <w:rPr>
          <w:rFonts w:ascii="Consolas" w:hAnsi="Consolas" w:eastAsia="Consolas" w:cs="Consolas"/>
          <w:sz w:val="22"/>
          <w:shd w:val="clear" w:fill="EFF0F1"/>
        </w:rPr>
        <w:t>ValueError</w:t>
      </w:r>
      <w:r>
        <w:rPr>
          <w:rFonts w:ascii="Arial" w:hAnsi="Arial" w:eastAsia="等线" w:cs="Arial"/>
          <w:sz w:val="22"/>
        </w:rPr>
        <w:t>。</w:t>
      </w:r>
    </w:p>
    <w:p w14:paraId="5A64CB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捕获这个 </w:t>
      </w:r>
      <w:r>
        <w:rPr>
          <w:rFonts w:ascii="Consolas" w:hAnsi="Consolas" w:eastAsia="Consolas" w:cs="Consolas"/>
          <w:sz w:val="22"/>
          <w:shd w:val="clear" w:fill="EFF0F1"/>
        </w:rPr>
        <w:t>ValueError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包装成我们自定义的 LibraryDataError</w:t>
      </w:r>
      <w:r>
        <w:rPr>
          <w:rFonts w:ascii="Arial" w:hAnsi="Arial" w:eastAsia="等线" w:cs="Arial"/>
          <w:sz w:val="22"/>
        </w:rPr>
        <w:t>，继续向外抛出。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00FE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F9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区分两层错误：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第一层：文件读不出来 / JSON 格式坏掉（JSONDecodeError）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第二层：JSON 格式没问题，但里面歌曲数据不符合我们业务规则（validate_library 报 ValueError）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两种情况，统一包装成 LibraryDataError，上层调用只需要捕获这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一种异常类型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</w:t>
            </w:r>
          </w:p>
        </w:tc>
      </w:tr>
    </w:tbl>
    <w:p w14:paraId="294C823A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0FFE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A80F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 data</w:t>
            </w:r>
          </w:p>
        </w:tc>
      </w:tr>
    </w:tbl>
    <w:p w14:paraId="11FCED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文件读取成功、JSON 解析成功、数据校验全部通过。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把歌曲列表（list [dict]）返回给调用方。</w:t>
      </w:r>
    </w:p>
    <w:p w14:paraId="3B970EF1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整体完整执行流程</w:t>
      </w:r>
      <w:bookmarkEnd w:id="5"/>
    </w:p>
    <w:p w14:paraId="501EC5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调用 </w:t>
      </w:r>
      <w:r>
        <w:rPr>
          <w:rFonts w:ascii="Consolas" w:hAnsi="Consolas" w:eastAsia="Consolas" w:cs="Consolas"/>
          <w:sz w:val="22"/>
          <w:shd w:val="clear" w:fill="EFF0F1"/>
        </w:rPr>
        <w:t>load_library("songs.json")</w:t>
      </w:r>
    </w:p>
    <w:p w14:paraId="3561688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转成 Path 对象</w:t>
      </w:r>
    </w:p>
    <w:p w14:paraId="3487850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try 打开文件读取 json</w:t>
      </w:r>
    </w:p>
    <w:p w14:paraId="17A63C40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情况 1：文件不存在 → 捕获 FileNotFoundError，返回空列表 </w:t>
      </w:r>
      <w:r>
        <w:rPr>
          <w:rFonts w:ascii="Consolas" w:hAnsi="Consolas" w:eastAsia="Consolas" w:cs="Consolas"/>
          <w:sz w:val="22"/>
          <w:shd w:val="clear" w:fill="EFF0F1"/>
        </w:rPr>
        <w:t>[]</w:t>
      </w:r>
    </w:p>
    <w:p w14:paraId="01F196E1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情况 2：文件存在，但 json 文本损坏 / 编码错误 → 抛出 LibraryDataError</w:t>
      </w:r>
    </w:p>
    <w:p w14:paraId="7F44E3D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json 读取成功得到 data，交给 validate_library 校验</w:t>
      </w:r>
    </w:p>
    <w:p w14:paraId="03A2DC7B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情况 3：json 语法没问题，但歌曲数据非法 → 抛出 LibraryDataError</w:t>
      </w:r>
    </w:p>
    <w:p w14:paraId="26E68A7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全部校验 OK → return data（歌曲字典列表）</w:t>
      </w:r>
    </w:p>
    <w:p w14:paraId="36A27786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重点概念区分</w:t>
      </w:r>
      <w:bookmarkEnd w:id="6"/>
    </w:p>
    <w:p w14:paraId="695BCD2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 内置异常 VS 自定义异常</w:t>
      </w:r>
      <w:bookmarkEnd w:id="7"/>
    </w:p>
    <w:p w14:paraId="44EFE4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✅ </w:t>
      </w:r>
      <w:r>
        <w:rPr>
          <w:rFonts w:ascii="Arial" w:hAnsi="Arial" w:eastAsia="等线" w:cs="Arial"/>
          <w:b/>
          <w:sz w:val="22"/>
        </w:rPr>
        <w:t>内置异常：Python 自带</w:t>
      </w:r>
      <w:r>
        <w:rPr>
          <w:rFonts w:ascii="Arial" w:hAnsi="Arial" w:eastAsia="等线" w:cs="Arial"/>
          <w:sz w:val="22"/>
        </w:rPr>
        <w:t>，代码运行出错自动抛出：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FileNotFoundError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JSONDecodeError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UnicodeError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ValueError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Python 底层，发现对应错误，自动 raise。</w:t>
      </w:r>
    </w:p>
    <w:p w14:paraId="432D47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✅ </w:t>
      </w:r>
      <w:r>
        <w:rPr>
          <w:rFonts w:ascii="Arial" w:hAnsi="Arial" w:eastAsia="等线" w:cs="Arial"/>
          <w:b/>
          <w:sz w:val="22"/>
        </w:rPr>
        <w:t>自定义异常（LibraryDataError）：我们自己 class 新建的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Python 不会自动抛出这个！</w:t>
      </w:r>
      <w:r>
        <w:rPr>
          <w:rFonts w:ascii="Arial" w:hAnsi="Arial" w:eastAsia="等线" w:cs="Arial"/>
          <w:b/>
          <w:sz w:val="22"/>
        </w:rPr>
        <w:t>必须我们手动 raise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目的：统一归类所有「音乐库文件损坏」的错误。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1651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2B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好处：调用 load_library 的时候，只需要写：</w:t>
            </w:r>
          </w:p>
        </w:tc>
      </w:tr>
    </w:tbl>
    <w:p w14:paraId="27FF66ED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E16E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D4D9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songs = load_library("songs.json")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except LibraryDataError as err: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print("歌曲库文件损坏！", err)</w:t>
            </w:r>
          </w:p>
        </w:tc>
      </w:tr>
    </w:tbl>
    <w:p w14:paraId="763462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不用分开捕获 JSONDecodeError、ValueError 一堆不同异常，代码清爽。</w:t>
      </w:r>
    </w:p>
    <w:p w14:paraId="73F9A154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 raise 是什么？</w:t>
      </w:r>
      <w:bookmarkEnd w:id="8"/>
    </w:p>
    <w:p w14:paraId="2DD53C11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raise XXX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主动制造报错，向上抛出异常</w:t>
      </w:r>
      <w:r>
        <w:rPr>
          <w:rFonts w:ascii="Arial" w:hAnsi="Arial" w:eastAsia="等线" w:cs="Arial"/>
          <w:sz w:val="22"/>
        </w:rPr>
        <w:t>，中断当前正常代码流程。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71A4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0B06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except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：捕获别人抛出来的错误。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raise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：自己生成错误，丢给上层代码处理。</w:t>
            </w:r>
          </w:p>
        </w:tc>
      </w:tr>
    </w:tbl>
    <w:p w14:paraId="74070BE4">
      <w:pPr>
        <w:spacing w:before="480" w:after="480" w:line="288" w:lineRule="auto"/>
        <w:ind w:left="0"/>
      </w:pPr>
      <w:bookmarkStart w:id="9" w:name="_GoBack"/>
      <w:bookmarkEnd w:id="9"/>
      <w:r>
        <w:rPr>
          <w:rFonts w:ascii="Arial" w:hAnsi="Arial" w:eastAsia="等线" w:cs="Arial"/>
          <w:b/>
          <w:sz w:val="52"/>
        </w:rPr>
        <w:t>Python raise 语句详解：错误对象的创建与传递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3AC4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157E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raise LibraryDataError(f"无法解析数据文件：{error}") from error</w:t>
            </w:r>
          </w:p>
        </w:tc>
      </w:tr>
    </w:tbl>
    <w:p w14:paraId="152432D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 xml:space="preserve">1. </w:t>
      </w:r>
      <w:r>
        <w:rPr>
          <w:rFonts w:ascii="Consolas" w:hAnsi="Consolas" w:eastAsia="Consolas" w:cs="Consolas"/>
          <w:b/>
          <w:sz w:val="30"/>
          <w:shd w:val="clear" w:fill="EFF0F1"/>
        </w:rPr>
        <w:t>LibraryDataError(...)</w:t>
      </w:r>
      <w:r>
        <w:rPr>
          <w:rFonts w:ascii="Arial" w:hAnsi="Arial" w:eastAsia="等线" w:cs="Arial"/>
          <w:b/>
          <w:sz w:val="30"/>
        </w:rPr>
        <w:t xml:space="preserve"> 这部分</w:t>
      </w:r>
    </w:p>
    <w:p w14:paraId="5E807326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LibraryDataError</w:t>
      </w:r>
      <w:r>
        <w:rPr>
          <w:rFonts w:ascii="Arial" w:hAnsi="Arial" w:eastAsia="等线" w:cs="Arial"/>
          <w:sz w:val="22"/>
        </w:rPr>
        <w:t xml:space="preserve"> 是一个类（提前写好的那个 class）。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 xml:space="preserve">写 </w:t>
      </w:r>
      <w:r>
        <w:rPr>
          <w:rFonts w:ascii="Consolas" w:hAnsi="Consolas" w:eastAsia="Consolas" w:cs="Consolas"/>
          <w:b/>
          <w:sz w:val="22"/>
          <w:shd w:val="clear" w:fill="EFF0F1"/>
        </w:rPr>
        <w:t>LibraryDataError("文字")</w:t>
      </w:r>
      <w:r>
        <w:rPr>
          <w:rFonts w:ascii="Arial" w:hAnsi="Arial" w:eastAsia="等线" w:cs="Arial"/>
          <w:b/>
          <w:sz w:val="22"/>
        </w:rPr>
        <w:t xml:space="preserve"> 就是调用这个类，新建一个【错误实例（错误对象）】。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类比：</w:t>
      </w:r>
      <w:r>
        <w:rPr>
          <w:rFonts w:ascii="Consolas" w:hAnsi="Consolas" w:eastAsia="Consolas" w:cs="Consolas"/>
          <w:sz w:val="22"/>
          <w:shd w:val="clear" w:fill="EFF0F1"/>
        </w:rPr>
        <w:t>int("123")</w:t>
      </w:r>
      <w:r>
        <w:rPr>
          <w:rFonts w:ascii="Arial" w:hAnsi="Arial" w:eastAsia="等线" w:cs="Arial"/>
          <w:sz w:val="22"/>
        </w:rPr>
        <w:t xml:space="preserve"> 就是拿文本造出整数对象。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这里：拿你写的字符串消息，造出一个属于 </w:t>
      </w:r>
      <w:r>
        <w:rPr>
          <w:rFonts w:ascii="Consolas" w:hAnsi="Consolas" w:eastAsia="Consolas" w:cs="Consolas"/>
          <w:sz w:val="22"/>
          <w:shd w:val="clear" w:fill="EFF0F1"/>
        </w:rPr>
        <w:t>LibraryDataError</w:t>
      </w:r>
      <w:r>
        <w:rPr>
          <w:rFonts w:ascii="Arial" w:hAnsi="Arial" w:eastAsia="等线" w:cs="Arial"/>
          <w:sz w:val="22"/>
        </w:rPr>
        <w:t xml:space="preserve"> 类型的错误对象。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7FB9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47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这个字符串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"无法解析数据文件：{error}"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是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存在这个新建出来的错误对象里面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，不是写在 class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LibraryDataError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的代码本体里。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✅ 所以：以后你再用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raise LibraryDataError(...)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，每次都要重新写这段提示文字。class 本身只是一个模板，不自带报错消息。</w:t>
            </w:r>
          </w:p>
        </w:tc>
      </w:tr>
    </w:tbl>
    <w:p w14:paraId="6DC8CE6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 xml:space="preserve">2. </w:t>
      </w:r>
      <w:r>
        <w:rPr>
          <w:rFonts w:ascii="Consolas" w:hAnsi="Consolas" w:eastAsia="Consolas" w:cs="Consolas"/>
          <w:b/>
          <w:sz w:val="30"/>
          <w:shd w:val="clear" w:fill="EFF0F1"/>
        </w:rPr>
        <w:t>from error</w:t>
      </w:r>
      <w:r>
        <w:rPr>
          <w:rFonts w:ascii="Arial" w:hAnsi="Arial" w:eastAsia="等线" w:cs="Arial"/>
          <w:b/>
          <w:sz w:val="30"/>
        </w:rPr>
        <w:t xml:space="preserve"> 是什么</w:t>
      </w:r>
    </w:p>
    <w:p w14:paraId="6D97F1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先看变量 </w:t>
      </w:r>
      <w:r>
        <w:rPr>
          <w:rFonts w:ascii="Consolas" w:hAnsi="Consolas" w:eastAsia="Consolas" w:cs="Consolas"/>
          <w:sz w:val="22"/>
          <w:shd w:val="clear" w:fill="EFF0F1"/>
        </w:rPr>
        <w:t>error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EC0C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E130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except (json.JSONDecodeError, UnicodeError) as error:</w:t>
            </w:r>
          </w:p>
        </w:tc>
      </w:tr>
    </w:tbl>
    <w:p w14:paraId="3D4B6E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👉 当代码触发 </w:t>
      </w:r>
      <w:r>
        <w:rPr>
          <w:rFonts w:ascii="Consolas" w:hAnsi="Consolas" w:eastAsia="Consolas" w:cs="Consolas"/>
          <w:sz w:val="22"/>
          <w:shd w:val="clear" w:fill="EFF0F1"/>
        </w:rPr>
        <w:t>except</w:t>
      </w:r>
      <w:r>
        <w:rPr>
          <w:rFonts w:ascii="Arial" w:hAnsi="Arial" w:eastAsia="等线" w:cs="Arial"/>
          <w:sz w:val="22"/>
        </w:rPr>
        <w:t xml:space="preserve"> 这一块的时候：Python 自动把抓到的</w:t>
      </w:r>
      <w:r>
        <w:rPr>
          <w:rFonts w:ascii="Arial" w:hAnsi="Arial" w:eastAsia="等线" w:cs="Arial"/>
          <w:b/>
          <w:sz w:val="22"/>
        </w:rPr>
        <w:t>原始错误对象</w:t>
      </w:r>
      <w:r>
        <w:rPr>
          <w:rFonts w:ascii="Arial" w:hAnsi="Arial" w:eastAsia="等线" w:cs="Arial"/>
          <w:sz w:val="22"/>
        </w:rPr>
        <w:t xml:space="preserve">，放进变量名叫 </w:t>
      </w:r>
      <w:r>
        <w:rPr>
          <w:rFonts w:ascii="Consolas" w:hAnsi="Consolas" w:eastAsia="Consolas" w:cs="Consolas"/>
          <w:sz w:val="22"/>
          <w:shd w:val="clear" w:fill="EFF0F1"/>
        </w:rPr>
        <w:t>error</w:t>
      </w:r>
      <w:r>
        <w:rPr>
          <w:rFonts w:ascii="Arial" w:hAnsi="Arial" w:eastAsia="等线" w:cs="Arial"/>
          <w:sz w:val="22"/>
        </w:rPr>
        <w:t xml:space="preserve"> 的盒子里。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比如 json 文件写错了，</w:t>
      </w:r>
      <w:r>
        <w:rPr>
          <w:rFonts w:ascii="Consolas" w:hAnsi="Consolas" w:eastAsia="Consolas" w:cs="Consolas"/>
          <w:sz w:val="22"/>
          <w:shd w:val="clear" w:fill="EFF0F1"/>
        </w:rPr>
        <w:t>json.load()</w:t>
      </w:r>
      <w:r>
        <w:rPr>
          <w:rFonts w:ascii="Arial" w:hAnsi="Arial" w:eastAsia="等线" w:cs="Arial"/>
          <w:sz w:val="22"/>
        </w:rPr>
        <w:t xml:space="preserve"> 生成一个 </w:t>
      </w:r>
      <w:r>
        <w:rPr>
          <w:rFonts w:ascii="Consolas" w:hAnsi="Consolas" w:eastAsia="Consolas" w:cs="Consolas"/>
          <w:sz w:val="22"/>
          <w:shd w:val="clear" w:fill="EFF0F1"/>
        </w:rPr>
        <w:t>JSONDecodeError</w:t>
      </w:r>
      <w:r>
        <w:rPr>
          <w:rFonts w:ascii="Arial" w:hAnsi="Arial" w:eastAsia="等线" w:cs="Arial"/>
          <w:sz w:val="22"/>
        </w:rPr>
        <w:t xml:space="preserve"> 错误对象，</w:t>
      </w:r>
      <w:r>
        <w:rPr>
          <w:rFonts w:ascii="Consolas" w:hAnsi="Consolas" w:eastAsia="Consolas" w:cs="Consolas"/>
          <w:sz w:val="22"/>
          <w:shd w:val="clear" w:fill="EFF0F1"/>
        </w:rPr>
        <w:t>as error</w:t>
      </w:r>
      <w:r>
        <w:rPr>
          <w:rFonts w:ascii="Arial" w:hAnsi="Arial" w:eastAsia="等线" w:cs="Arial"/>
          <w:sz w:val="22"/>
        </w:rPr>
        <w:t xml:space="preserve"> 把这个原始对象存到 </w:t>
      </w:r>
      <w:r>
        <w:rPr>
          <w:rFonts w:ascii="Consolas" w:hAnsi="Consolas" w:eastAsia="Consolas" w:cs="Consolas"/>
          <w:sz w:val="22"/>
          <w:shd w:val="clear" w:fill="EFF0F1"/>
        </w:rPr>
        <w:t>error</w:t>
      </w:r>
      <w:r>
        <w:rPr>
          <w:rFonts w:ascii="Arial" w:hAnsi="Arial" w:eastAsia="等线" w:cs="Arial"/>
          <w:sz w:val="22"/>
        </w:rPr>
        <w:t>。</w:t>
      </w:r>
    </w:p>
    <w:p w14:paraId="02D9BA6E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from error</w:t>
      </w:r>
      <w:r>
        <w:rPr>
          <w:rFonts w:ascii="Arial" w:hAnsi="Arial" w:eastAsia="等线" w:cs="Arial"/>
          <w:sz w:val="22"/>
        </w:rPr>
        <w:t xml:space="preserve"> 的含义：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CCEB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DD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告诉 Python：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我现在新建的这个 LibraryDataError 错误，根源就是前面这个 error 原始错误。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不是把原始错误替换掉，是把两个错误对象绑在一起，打印报错堆栈的时候，会同时显示：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  <w:u w:val="single"/>
              </w:rPr>
              <w:t>现在报的 LibraryDataError，以及它背后最开始触发的那个原始错误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</w:t>
            </w:r>
          </w:p>
        </w:tc>
      </w:tr>
    </w:tbl>
    <w:p w14:paraId="0312D1A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 xml:space="preserve">3. </w:t>
      </w:r>
      <w:r>
        <w:rPr>
          <w:rFonts w:ascii="Consolas" w:hAnsi="Consolas" w:eastAsia="Consolas" w:cs="Consolas"/>
          <w:b/>
          <w:sz w:val="30"/>
          <w:shd w:val="clear" w:fill="EFF0F1"/>
        </w:rPr>
        <w:t>raise</w:t>
      </w:r>
      <w:r>
        <w:rPr>
          <w:rFonts w:ascii="Arial" w:hAnsi="Arial" w:eastAsia="等线" w:cs="Arial"/>
          <w:b/>
          <w:sz w:val="30"/>
        </w:rPr>
        <w:t xml:space="preserve"> 到底干了啥</w:t>
      </w:r>
    </w:p>
    <w:p w14:paraId="603AD38A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raise</w:t>
      </w:r>
      <w:r>
        <w:rPr>
          <w:rFonts w:ascii="Arial" w:hAnsi="Arial" w:eastAsia="等线" w:cs="Arial"/>
          <w:sz w:val="22"/>
        </w:rPr>
        <w:t xml:space="preserve"> 后面跟着建好的错误对象，它执行时发生这几件事，按顺序：</w:t>
      </w:r>
    </w:p>
    <w:p w14:paraId="6521723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立刻停止执行当前函数 </w:t>
      </w:r>
      <w:r>
        <w:rPr>
          <w:rFonts w:ascii="Consolas" w:hAnsi="Consolas" w:eastAsia="Consolas" w:cs="Consolas"/>
          <w:sz w:val="22"/>
          <w:shd w:val="clear" w:fill="EFF0F1"/>
        </w:rPr>
        <w:t>load_library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不再往下跑剩下代码</w:t>
      </w:r>
    </w:p>
    <w:p w14:paraId="00CBA13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把刚刚建好的 </w:t>
      </w:r>
      <w:r>
        <w:rPr>
          <w:rFonts w:ascii="Consolas" w:hAnsi="Consolas" w:eastAsia="Consolas" w:cs="Consolas"/>
          <w:sz w:val="22"/>
          <w:shd w:val="clear" w:fill="EFF0F1"/>
        </w:rPr>
        <w:t>LibraryDataError</w:t>
      </w:r>
      <w:r>
        <w:rPr>
          <w:rFonts w:ascii="Arial" w:hAnsi="Arial" w:eastAsia="等线" w:cs="Arial"/>
          <w:sz w:val="22"/>
        </w:rPr>
        <w:t xml:space="preserve"> 错误对象，</w:t>
      </w:r>
      <w:r>
        <w:rPr>
          <w:rFonts w:ascii="Arial" w:hAnsi="Arial" w:eastAsia="等线" w:cs="Arial"/>
          <w:b/>
          <w:sz w:val="22"/>
        </w:rPr>
        <w:t>交给调用 load_library 的那一行代码</w:t>
      </w:r>
    </w:p>
    <w:p w14:paraId="17700B54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举例：你写了 </w:t>
      </w:r>
      <w:r>
        <w:rPr>
          <w:rFonts w:ascii="Consolas" w:hAnsi="Consolas" w:eastAsia="Consolas" w:cs="Consolas"/>
          <w:sz w:val="22"/>
          <w:shd w:val="clear" w:fill="EFF0F1"/>
        </w:rPr>
        <w:t>songs = load_library("songs.json")</w:t>
      </w:r>
    </w:p>
    <w:p w14:paraId="0D887E48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load_library 里面执行 raise → 错误给到 </w:t>
      </w:r>
      <w:r>
        <w:rPr>
          <w:rFonts w:ascii="Consolas" w:hAnsi="Consolas" w:eastAsia="Consolas" w:cs="Consolas"/>
          <w:sz w:val="22"/>
          <w:shd w:val="clear" w:fill="EFF0F1"/>
        </w:rPr>
        <w:t>load_library("songs.json")</w:t>
      </w:r>
      <w:r>
        <w:rPr>
          <w:rFonts w:ascii="Arial" w:hAnsi="Arial" w:eastAsia="等线" w:cs="Arial"/>
          <w:sz w:val="22"/>
        </w:rPr>
        <w:t xml:space="preserve"> 这一行</w:t>
      </w:r>
    </w:p>
    <w:p w14:paraId="177022B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 会检查：调用这行代码外面“即</w:t>
      </w:r>
      <w:r>
        <w:rPr>
          <w:rFonts w:ascii="Consolas" w:hAnsi="Consolas" w:eastAsia="Consolas" w:cs="Consolas"/>
          <w:sz w:val="22"/>
          <w:shd w:val="clear" w:fill="EFF0F1"/>
        </w:rPr>
        <w:t>songs = load_library</w:t>
      </w:r>
      <w:r>
        <w:rPr>
          <w:rFonts w:ascii="Arial" w:hAnsi="Arial" w:eastAsia="等线" w:cs="Arial"/>
          <w:sz w:val="22"/>
        </w:rPr>
        <w:t xml:space="preserve">上边”有没有写 </w:t>
      </w:r>
      <w:r>
        <w:rPr>
          <w:rFonts w:ascii="Consolas" w:hAnsi="Consolas" w:eastAsia="Consolas" w:cs="Consolas"/>
          <w:sz w:val="22"/>
          <w:shd w:val="clear" w:fill="EFF0F1"/>
        </w:rPr>
        <w:t>try ... except</w:t>
      </w:r>
      <w:r>
        <w:rPr>
          <w:rFonts w:ascii="Arial" w:hAnsi="Arial" w:eastAsia="等线" w:cs="Arial"/>
          <w:sz w:val="22"/>
        </w:rPr>
        <w:t xml:space="preserve"> 来接住这个类型的错误</w:t>
      </w:r>
    </w:p>
    <w:p w14:paraId="13181F58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如果外面写了 </w:t>
      </w:r>
      <w:r>
        <w:rPr>
          <w:rFonts w:ascii="Consolas" w:hAnsi="Consolas" w:eastAsia="Consolas" w:cs="Consolas"/>
          <w:sz w:val="22"/>
          <w:shd w:val="clear" w:fill="EFF0F1"/>
        </w:rPr>
        <w:t>except LibraryDataError as e:</w:t>
      </w:r>
      <w:r>
        <w:rPr>
          <w:rFonts w:ascii="Arial" w:hAnsi="Arial" w:eastAsia="等线" w:cs="Arial"/>
          <w:sz w:val="22"/>
        </w:rPr>
        <w:t xml:space="preserve"> → 接住这个错误对象，进入 except 块运行</w:t>
      </w:r>
    </w:p>
    <w:p w14:paraId="223EF6E5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如果外面</w:t>
      </w:r>
      <w:r>
        <w:rPr>
          <w:rFonts w:ascii="Arial" w:hAnsi="Arial" w:eastAsia="等线" w:cs="Arial"/>
          <w:b/>
          <w:sz w:val="22"/>
        </w:rPr>
        <w:t>没有写任何 try-except</w:t>
      </w:r>
      <w:r>
        <w:rPr>
          <w:rFonts w:ascii="Arial" w:hAnsi="Arial" w:eastAsia="等线" w:cs="Arial"/>
          <w:sz w:val="22"/>
        </w:rPr>
        <w:t>：程序直接终止，打印完整错误堆栈信息，因为“</w:t>
      </w:r>
      <w:r>
        <w:rPr>
          <w:rFonts w:ascii="Consolas" w:hAnsi="Consolas" w:eastAsia="Consolas" w:cs="Consolas"/>
          <w:sz w:val="22"/>
          <w:shd w:val="clear" w:fill="EFF0F1"/>
        </w:rPr>
        <w:t>load_library</w:t>
      </w:r>
      <w:r>
        <w:rPr>
          <w:rFonts w:ascii="Arial" w:hAnsi="Arial" w:eastAsia="等线" w:cs="Arial"/>
          <w:sz w:val="22"/>
        </w:rPr>
        <w:t>“里有这步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A324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79B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FC757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1533</Words>
  <Characters>2915</Characters>
  <TotalTime>1</TotalTime>
  <ScaleCrop>false</ScaleCrop>
  <LinksUpToDate>false</LinksUpToDate>
  <CharactersWithSpaces>3138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2026-10-09T05:50:00Z</dcterms:created>
  <dc:creator>Apache POI</dc:creator>
  <cp:lastModifiedBy>WPS_1674488778</cp:lastModifiedBy>
  <dcterms:modified xsi:type="dcterms:W3CDTF">2026-10-09T06:57:43Z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{"Label":"1","ContentProducer":"001191110102MACQD9K64010000","ProduceID":"7694541370245565705","ReservedCode1":"","ContentPropagator":"","PropagateID":"","ReservedCode2":""}</vt:lpwstr>
  </property>
  <property fmtid="{D5CDD505-2E9C-101B-9397-08002B2CF9AE}" pid="3" name="KSOTemplateDocerSaveRecord">
    <vt:lpwstr>eyJoZGlkIjoiNDU3ZDVlYjdmNDE3NDEzNzQ1NzViYzg5YWQwODg4YTkiLCJ1c2VySWQiOiIxNDY5MDkxOTAyIn0=</vt:lpwstr>
  </property>
  <property fmtid="{D5CDD505-2E9C-101B-9397-08002B2CF9AE}" pid="4" name="KSOProductBuildVer">
    <vt:lpwstr>2052-12.1.0.26375</vt:lpwstr>
  </property>
  <property fmtid="{D5CDD505-2E9C-101B-9397-08002B2CF9AE}" pid="5" name="ICV">
    <vt:lpwstr>03706CC974584E40BAC0067FFB5DEAE7_12</vt:lpwstr>
  </property>
</Properties>
</file>